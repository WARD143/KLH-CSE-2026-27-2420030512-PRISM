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E968C">
      <w:pPr>
        <w:jc w:val="center"/>
      </w:pPr>
      <w:r>
        <w:rPr>
          <w:b/>
          <w:sz w:val="32"/>
        </w:rPr>
        <w:br w:type="textWrapping"/>
      </w:r>
      <w:r>
        <w:rPr>
          <w:b/>
          <w:sz w:val="32"/>
        </w:rPr>
        <w:br w:type="textWrapping"/>
      </w:r>
      <w:r>
        <w:rPr>
          <w:b/>
          <w:sz w:val="32"/>
        </w:rPr>
        <w:br w:type="textWrapping"/>
      </w:r>
      <w:r>
        <w:rPr>
          <w:b/>
          <w:sz w:val="54"/>
        </w:rPr>
        <w:br w:type="textWrapping"/>
      </w:r>
      <w:r>
        <w:rPr>
          <w:b/>
          <w:sz w:val="54"/>
        </w:rPr>
        <w:t>EXPERIMENT 2: Jira Scrum Board</w:t>
      </w:r>
      <w:r>
        <w:rPr>
          <w:b/>
          <w:sz w:val="54"/>
        </w:rPr>
        <w:br w:type="textWrapping"/>
      </w:r>
      <w:r>
        <w:rPr>
          <w:b/>
          <w:sz w:val="40"/>
        </w:rPr>
        <w:br w:type="textWrapping"/>
      </w:r>
      <w:r>
        <w:rPr>
          <w:b/>
          <w:sz w:val="40"/>
        </w:rPr>
        <w:t>QuickBite Food Delivery App</w:t>
      </w:r>
      <w:r>
        <w:rPr>
          <w:b/>
          <w:sz w:val="40"/>
        </w:rPr>
        <w:br w:type="textWrapping"/>
      </w:r>
      <w:r>
        <w:br w:type="textWrapping"/>
      </w:r>
      <w:r>
        <w:br w:type="textWrapping"/>
      </w:r>
      <w:r>
        <w:t>Project Setup • 5 User Stories • Story Points • Sprint Board</w:t>
      </w:r>
      <w:r>
        <w:br w:type="textWrapping"/>
      </w:r>
      <w:bookmarkStart w:id="0" w:name="_GoBack"/>
      <w:bookmarkEnd w:id="0"/>
      <w:r>
        <w:br w:type="textWrapping"/>
      </w:r>
      <w:r>
        <w:br w:type="textWrapping"/>
      </w:r>
      <w:r>
        <w:t xml:space="preserve">Student Name: </w:t>
      </w:r>
      <w:r>
        <w:rPr>
          <w:rFonts w:hint="default"/>
          <w:lang w:val="en-US"/>
        </w:rPr>
        <w:t>Akshath</w:t>
      </w:r>
      <w:r>
        <w:br w:type="textWrapping"/>
      </w:r>
      <w:r>
        <w:t xml:space="preserve">Roll Number: </w:t>
      </w:r>
      <w:r>
        <w:rPr>
          <w:rFonts w:hint="default"/>
          <w:lang w:val="en-US"/>
        </w:rPr>
        <w:t>2420030512</w:t>
      </w:r>
      <w:r>
        <w:br w:type="textWrapping"/>
      </w:r>
      <w:r>
        <w:t>Course / Subject: Software Engineering</w:t>
      </w:r>
      <w:r>
        <w:br w:type="textWrapping"/>
      </w:r>
      <w:r>
        <w:br w:type="textWrapping"/>
      </w:r>
      <w:r>
        <w:t>Academic Year: 2026–2027</w:t>
      </w:r>
    </w:p>
    <w:p w14:paraId="439CED04">
      <w:r>
        <w:br w:type="page"/>
      </w:r>
    </w:p>
    <w:p w14:paraId="5DE96EC2">
      <w:pPr>
        <w:pStyle w:val="2"/>
      </w:pPr>
      <w:r>
        <w:t>1. Objective</w:t>
      </w:r>
    </w:p>
    <w:p w14:paraId="00E4EFE8">
      <w:r>
        <w:t>The objective of Experiment 2 is to set up a Jira Scrum board, define five user stories for a software product, and assign appropriate story-point estimates. The activity demonstrates Agile backlog management, estimation and sprint planning.</w:t>
      </w:r>
    </w:p>
    <w:p w14:paraId="73543344">
      <w:pPr>
        <w:pStyle w:val="3"/>
      </w:pPr>
      <w:r>
        <w:t>1.1 Project Selected</w:t>
      </w:r>
    </w:p>
    <w:p w14:paraId="218B4BCD">
      <w:r>
        <w:t>QuickBite is a standalone food-delivery application in which customers can discover restaurants, select food items, place orders and track delivery. This project is used only for Experiment 2.</w:t>
      </w:r>
    </w:p>
    <w:p w14:paraId="33D45B22">
      <w:pPr>
        <w:pStyle w:val="3"/>
      </w:pPr>
      <w:r>
        <w:t>1.2 Why Scrum?</w:t>
      </w:r>
    </w:p>
    <w:p w14:paraId="50C7E94D">
      <w:pPr>
        <w:pStyle w:val="23"/>
      </w:pPr>
      <w:r>
        <w:t>Requirements can be divided into small, testable user stories.</w:t>
      </w:r>
    </w:p>
    <w:p w14:paraId="375479F7">
      <w:pPr>
        <w:pStyle w:val="23"/>
      </w:pPr>
      <w:r>
        <w:t>Stories can be prioritized in a product backlog.</w:t>
      </w:r>
    </w:p>
    <w:p w14:paraId="6F96ACC2">
      <w:pPr>
        <w:pStyle w:val="23"/>
      </w:pPr>
      <w:r>
        <w:t>Work can be delivered in short sprints.</w:t>
      </w:r>
    </w:p>
    <w:p w14:paraId="3CACCE4D">
      <w:pPr>
        <w:pStyle w:val="23"/>
      </w:pPr>
      <w:r>
        <w:t>The board provides visible progress from To Do to Done.</w:t>
      </w:r>
    </w:p>
    <w:p w14:paraId="6F06A55A">
      <w:pPr>
        <w:pStyle w:val="23"/>
      </w:pPr>
      <w:r>
        <w:t>Story points support relative estimation.</w:t>
      </w:r>
    </w:p>
    <w:p w14:paraId="479DB052">
      <w:r>
        <w:br w:type="page"/>
      </w:r>
    </w:p>
    <w:p w14:paraId="71D36758">
      <w:pPr>
        <w:pStyle w:val="2"/>
      </w:pPr>
      <w:r>
        <w:t>2. Jira Project Setup</w:t>
      </w:r>
    </w:p>
    <w:p w14:paraId="23AC0ADA">
      <w:r>
        <w:t>A Scrum software project named QuickBite Food Delivery App was configured with project key QBA. The backlog is grouped under the Customer Ordering epic.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2A56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72B4D"/>
          </w:tcPr>
          <w:p w14:paraId="0A68C6EF">
            <w:pPr>
              <w:spacing w:after="0" w:line="240" w:lineRule="auto"/>
            </w:pPr>
            <w:r>
              <w:rPr>
                <w:b/>
                <w:color w:val="FFFFFF"/>
              </w:rPr>
              <w:t>Configuration</w:t>
            </w:r>
          </w:p>
        </w:tc>
        <w:tc>
          <w:tcPr>
            <w:tcW w:w="4968" w:type="dxa"/>
            <w:shd w:val="clear" w:color="auto" w:fill="172B4D"/>
          </w:tcPr>
          <w:p w14:paraId="008FDCCE">
            <w:pPr>
              <w:spacing w:after="0" w:line="240" w:lineRule="auto"/>
            </w:pPr>
            <w:r>
              <w:rPr>
                <w:b/>
                <w:color w:val="FFFFFF"/>
              </w:rPr>
              <w:t>Value</w:t>
            </w:r>
          </w:p>
        </w:tc>
      </w:tr>
      <w:tr w14:paraId="4845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C9F902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968" w:type="dxa"/>
          </w:tcPr>
          <w:p w14:paraId="4839AE80">
            <w:pPr>
              <w:spacing w:after="0" w:line="240" w:lineRule="auto"/>
            </w:pPr>
            <w:r>
              <w:t>QuickBite Food Delivery App</w:t>
            </w:r>
          </w:p>
        </w:tc>
      </w:tr>
      <w:tr w14:paraId="1513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1918D09">
            <w:pPr>
              <w:spacing w:after="0" w:line="240" w:lineRule="auto"/>
            </w:pPr>
            <w:r>
              <w:t>Project Key</w:t>
            </w:r>
          </w:p>
        </w:tc>
        <w:tc>
          <w:tcPr>
            <w:tcW w:w="4968" w:type="dxa"/>
          </w:tcPr>
          <w:p w14:paraId="5103DBF4">
            <w:pPr>
              <w:spacing w:after="0" w:line="240" w:lineRule="auto"/>
            </w:pPr>
            <w:r>
              <w:t>QBA</w:t>
            </w:r>
          </w:p>
        </w:tc>
      </w:tr>
      <w:tr w14:paraId="1FCE8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668B656">
            <w:pPr>
              <w:spacing w:after="0" w:line="240" w:lineRule="auto"/>
            </w:pPr>
            <w:r>
              <w:t>Project Type</w:t>
            </w:r>
          </w:p>
        </w:tc>
        <w:tc>
          <w:tcPr>
            <w:tcW w:w="4968" w:type="dxa"/>
          </w:tcPr>
          <w:p w14:paraId="3712C541">
            <w:pPr>
              <w:spacing w:after="0" w:line="240" w:lineRule="auto"/>
            </w:pPr>
            <w:r>
              <w:t>Software</w:t>
            </w:r>
          </w:p>
        </w:tc>
      </w:tr>
      <w:tr w14:paraId="5EC04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2D5A055">
            <w:pPr>
              <w:spacing w:after="0" w:line="240" w:lineRule="auto"/>
            </w:pPr>
            <w:r>
              <w:t>Template</w:t>
            </w:r>
          </w:p>
        </w:tc>
        <w:tc>
          <w:tcPr>
            <w:tcW w:w="4968" w:type="dxa"/>
          </w:tcPr>
          <w:p w14:paraId="43B266E9">
            <w:pPr>
              <w:spacing w:after="0" w:line="240" w:lineRule="auto"/>
            </w:pPr>
            <w:r>
              <w:t>Scrum</w:t>
            </w:r>
          </w:p>
        </w:tc>
      </w:tr>
      <w:tr w14:paraId="4A5FC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6ACE6F3">
            <w:pPr>
              <w:spacing w:after="0" w:line="240" w:lineRule="auto"/>
            </w:pPr>
            <w:r>
              <w:t>Epic</w:t>
            </w:r>
          </w:p>
        </w:tc>
        <w:tc>
          <w:tcPr>
            <w:tcW w:w="4968" w:type="dxa"/>
          </w:tcPr>
          <w:p w14:paraId="5188481B">
            <w:pPr>
              <w:spacing w:after="0" w:line="240" w:lineRule="auto"/>
            </w:pPr>
            <w:r>
              <w:t>Customer Ordering</w:t>
            </w:r>
          </w:p>
        </w:tc>
      </w:tr>
      <w:tr w14:paraId="1233A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2A7AEC5">
            <w:pPr>
              <w:spacing w:after="0" w:line="240" w:lineRule="auto"/>
            </w:pPr>
            <w:r>
              <w:t>Workflow</w:t>
            </w:r>
          </w:p>
        </w:tc>
        <w:tc>
          <w:tcPr>
            <w:tcW w:w="4968" w:type="dxa"/>
          </w:tcPr>
          <w:p w14:paraId="79063581">
            <w:pPr>
              <w:spacing w:after="0" w:line="240" w:lineRule="auto"/>
            </w:pPr>
            <w:r>
              <w:t>To Do → In Progress → Done</w:t>
            </w:r>
          </w:p>
        </w:tc>
      </w:tr>
    </w:tbl>
    <w:p w14:paraId="048DD0A3">
      <w:r>
        <w:drawing>
          <wp:inline distT="0" distB="0" distL="114300" distR="114300">
            <wp:extent cx="5897880" cy="3315335"/>
            <wp:effectExtent l="0" t="0" r="762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CF69">
      <w:pPr>
        <w:jc w:val="center"/>
      </w:pPr>
      <w:r>
        <w:rPr>
          <w:i/>
          <w:sz w:val="18"/>
        </w:rPr>
        <w:t>Figure 1. Jira project setup – original mockup for Experiment 2.</w:t>
      </w:r>
    </w:p>
    <w:p w14:paraId="32EB464D">
      <w:r>
        <w:t>Note: This is an original academic mockup representing the intended Jira setup; it is not a screenshot from a live Jira Cloud account.</w:t>
      </w:r>
    </w:p>
    <w:p w14:paraId="1CE7551F">
      <w:r>
        <w:br w:type="page"/>
      </w:r>
    </w:p>
    <w:p w14:paraId="1C1B8E3B">
      <w:pPr>
        <w:pStyle w:val="2"/>
      </w:pPr>
      <w:r>
        <w:t>3. Five User Stories</w:t>
      </w:r>
    </w:p>
    <w:p w14:paraId="51A6A6BB">
      <w:r>
        <w:t>The following five stories represent the main QuickBite customer ordering flow. Each follows the standard Agile user-story format and includes a relative story-point estimate.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401E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172B4D"/>
          </w:tcPr>
          <w:p w14:paraId="063D75B4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484" w:type="dxa"/>
            <w:shd w:val="clear" w:color="auto" w:fill="172B4D"/>
          </w:tcPr>
          <w:p w14:paraId="763ED12F">
            <w:pPr>
              <w:spacing w:after="0" w:line="240" w:lineRule="auto"/>
            </w:pPr>
            <w:r>
              <w:rPr>
                <w:b/>
                <w:color w:val="FFFFFF"/>
              </w:rPr>
              <w:t>User Story</w:t>
            </w:r>
          </w:p>
        </w:tc>
        <w:tc>
          <w:tcPr>
            <w:tcW w:w="2484" w:type="dxa"/>
            <w:shd w:val="clear" w:color="auto" w:fill="172B4D"/>
          </w:tcPr>
          <w:p w14:paraId="0128DCD7">
            <w:pPr>
              <w:spacing w:after="0" w:line="240" w:lineRule="auto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2484" w:type="dxa"/>
            <w:shd w:val="clear" w:color="auto" w:fill="172B4D"/>
          </w:tcPr>
          <w:p w14:paraId="5B1B7E21">
            <w:pPr>
              <w:spacing w:after="0" w:line="240" w:lineRule="auto"/>
            </w:pPr>
            <w:r>
              <w:rPr>
                <w:b/>
                <w:color w:val="FFFFFF"/>
              </w:rPr>
              <w:t>Points</w:t>
            </w:r>
          </w:p>
        </w:tc>
      </w:tr>
      <w:tr w14:paraId="180D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559C407">
            <w:pPr>
              <w:spacing w:after="0" w:line="240" w:lineRule="auto"/>
            </w:pPr>
            <w:r>
              <w:t>QBA-1</w:t>
            </w:r>
          </w:p>
        </w:tc>
        <w:tc>
          <w:tcPr>
            <w:tcW w:w="2484" w:type="dxa"/>
          </w:tcPr>
          <w:p w14:paraId="3B57D6ED">
            <w:pPr>
              <w:spacing w:after="0" w:line="240" w:lineRule="auto"/>
            </w:pPr>
            <w:r>
              <w:t>As a customer, I want to create an account so that I can place food orders.</w:t>
            </w:r>
          </w:p>
        </w:tc>
        <w:tc>
          <w:tcPr>
            <w:tcW w:w="2484" w:type="dxa"/>
          </w:tcPr>
          <w:p w14:paraId="488013F9">
            <w:pPr>
              <w:spacing w:after="0" w:line="240" w:lineRule="auto"/>
            </w:pPr>
            <w:r>
              <w:t>High</w:t>
            </w:r>
          </w:p>
        </w:tc>
        <w:tc>
          <w:tcPr>
            <w:tcW w:w="2484" w:type="dxa"/>
          </w:tcPr>
          <w:p w14:paraId="5C3D3BA8">
            <w:pPr>
              <w:spacing w:after="0" w:line="240" w:lineRule="auto"/>
            </w:pPr>
            <w:r>
              <w:t>3</w:t>
            </w:r>
          </w:p>
        </w:tc>
      </w:tr>
      <w:tr w14:paraId="1E3F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078C654">
            <w:pPr>
              <w:spacing w:after="0" w:line="240" w:lineRule="auto"/>
            </w:pPr>
            <w:r>
              <w:t>QBA-2</w:t>
            </w:r>
          </w:p>
        </w:tc>
        <w:tc>
          <w:tcPr>
            <w:tcW w:w="2484" w:type="dxa"/>
          </w:tcPr>
          <w:p w14:paraId="5587642B">
            <w:pPr>
              <w:spacing w:after="0" w:line="240" w:lineRule="auto"/>
            </w:pPr>
            <w:r>
              <w:t>As a customer, I want to browse restaurants and menus so that I can choose what to order.</w:t>
            </w:r>
          </w:p>
        </w:tc>
        <w:tc>
          <w:tcPr>
            <w:tcW w:w="2484" w:type="dxa"/>
          </w:tcPr>
          <w:p w14:paraId="3FC1D01B">
            <w:pPr>
              <w:spacing w:after="0" w:line="240" w:lineRule="auto"/>
            </w:pPr>
            <w:r>
              <w:t>High</w:t>
            </w:r>
          </w:p>
        </w:tc>
        <w:tc>
          <w:tcPr>
            <w:tcW w:w="2484" w:type="dxa"/>
          </w:tcPr>
          <w:p w14:paraId="3209CD58">
            <w:pPr>
              <w:spacing w:after="0" w:line="240" w:lineRule="auto"/>
            </w:pPr>
            <w:r>
              <w:t>5</w:t>
            </w:r>
          </w:p>
        </w:tc>
      </w:tr>
      <w:tr w14:paraId="5E2F2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B234AAE">
            <w:pPr>
              <w:spacing w:after="0" w:line="240" w:lineRule="auto"/>
            </w:pPr>
            <w:r>
              <w:t>QBA-3</w:t>
            </w:r>
          </w:p>
        </w:tc>
        <w:tc>
          <w:tcPr>
            <w:tcW w:w="2484" w:type="dxa"/>
          </w:tcPr>
          <w:p w14:paraId="2319D16C">
            <w:pPr>
              <w:spacing w:after="0" w:line="240" w:lineRule="auto"/>
            </w:pPr>
            <w:r>
              <w:t>As a customer, I want to add menu items to my cart so that I can review my order before checkout.</w:t>
            </w:r>
          </w:p>
        </w:tc>
        <w:tc>
          <w:tcPr>
            <w:tcW w:w="2484" w:type="dxa"/>
          </w:tcPr>
          <w:p w14:paraId="34F37CDF">
            <w:pPr>
              <w:spacing w:after="0" w:line="240" w:lineRule="auto"/>
            </w:pPr>
            <w:r>
              <w:t>High</w:t>
            </w:r>
          </w:p>
        </w:tc>
        <w:tc>
          <w:tcPr>
            <w:tcW w:w="2484" w:type="dxa"/>
          </w:tcPr>
          <w:p w14:paraId="4EA25148">
            <w:pPr>
              <w:spacing w:after="0" w:line="240" w:lineRule="auto"/>
            </w:pPr>
            <w:r>
              <w:t>5</w:t>
            </w:r>
          </w:p>
        </w:tc>
      </w:tr>
      <w:tr w14:paraId="491E8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3D502112">
            <w:pPr>
              <w:spacing w:after="0" w:line="240" w:lineRule="auto"/>
            </w:pPr>
            <w:r>
              <w:t>QBA-4</w:t>
            </w:r>
          </w:p>
        </w:tc>
        <w:tc>
          <w:tcPr>
            <w:tcW w:w="2484" w:type="dxa"/>
          </w:tcPr>
          <w:p w14:paraId="32827CA0">
            <w:pPr>
              <w:spacing w:after="0" w:line="240" w:lineRule="auto"/>
            </w:pPr>
            <w:r>
              <w:t>As a customer, I want to place and pay for my order so that the restaurant can prepare it.</w:t>
            </w:r>
          </w:p>
        </w:tc>
        <w:tc>
          <w:tcPr>
            <w:tcW w:w="2484" w:type="dxa"/>
          </w:tcPr>
          <w:p w14:paraId="420E2068">
            <w:pPr>
              <w:spacing w:after="0" w:line="240" w:lineRule="auto"/>
            </w:pPr>
            <w:r>
              <w:t>High</w:t>
            </w:r>
          </w:p>
        </w:tc>
        <w:tc>
          <w:tcPr>
            <w:tcW w:w="2484" w:type="dxa"/>
          </w:tcPr>
          <w:p w14:paraId="2B98A33B">
            <w:pPr>
              <w:spacing w:after="0" w:line="240" w:lineRule="auto"/>
            </w:pPr>
            <w:r>
              <w:t>8</w:t>
            </w:r>
          </w:p>
        </w:tc>
      </w:tr>
      <w:tr w14:paraId="60C3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4DEBD8A">
            <w:pPr>
              <w:spacing w:after="0" w:line="240" w:lineRule="auto"/>
            </w:pPr>
            <w:r>
              <w:t>QBA-5</w:t>
            </w:r>
          </w:p>
        </w:tc>
        <w:tc>
          <w:tcPr>
            <w:tcW w:w="2484" w:type="dxa"/>
          </w:tcPr>
          <w:p w14:paraId="35098B31">
            <w:pPr>
              <w:spacing w:after="0" w:line="240" w:lineRule="auto"/>
            </w:pPr>
            <w:r>
              <w:t>As a customer, I want to track my order so that I know its delivery status.</w:t>
            </w:r>
          </w:p>
        </w:tc>
        <w:tc>
          <w:tcPr>
            <w:tcW w:w="2484" w:type="dxa"/>
          </w:tcPr>
          <w:p w14:paraId="4B7A2446">
            <w:pPr>
              <w:spacing w:after="0" w:line="240" w:lineRule="auto"/>
            </w:pPr>
            <w:r>
              <w:t>Medium</w:t>
            </w:r>
          </w:p>
        </w:tc>
        <w:tc>
          <w:tcPr>
            <w:tcW w:w="2484" w:type="dxa"/>
          </w:tcPr>
          <w:p w14:paraId="705B504D">
            <w:pPr>
              <w:spacing w:after="0" w:line="240" w:lineRule="auto"/>
            </w:pPr>
            <w:r>
              <w:t>5</w:t>
            </w:r>
          </w:p>
        </w:tc>
      </w:tr>
    </w:tbl>
    <w:p w14:paraId="61EF997D">
      <w:pPr>
        <w:pStyle w:val="3"/>
      </w:pPr>
      <w:r>
        <w:t>3.1 Story Point Scale</w:t>
      </w:r>
    </w:p>
    <w:p w14:paraId="44FA342D">
      <w:r>
        <w:t>Story points are relative measures of effort, complexity and uncertainty. A Fibonacci-style scale is used here: 3, 5 and 8 points. A 3-point story is comparatively small, a 5-point story requires moderate effort, and an 8-point story has more complexity or uncertainty.</w:t>
      </w:r>
    </w:p>
    <w:p w14:paraId="00F7C33B">
      <w:pPr>
        <w:pStyle w:val="3"/>
      </w:pPr>
      <w:r>
        <w:t>3.2 Estimation Rationale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3287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72B4D"/>
          </w:tcPr>
          <w:p w14:paraId="599B2B90">
            <w:pPr>
              <w:spacing w:after="0" w:line="240" w:lineRule="auto"/>
            </w:pPr>
            <w:r>
              <w:rPr>
                <w:b/>
                <w:color w:val="FFFFFF"/>
              </w:rPr>
              <w:t>Story</w:t>
            </w:r>
          </w:p>
        </w:tc>
        <w:tc>
          <w:tcPr>
            <w:tcW w:w="3312" w:type="dxa"/>
            <w:shd w:val="clear" w:color="auto" w:fill="172B4D"/>
          </w:tcPr>
          <w:p w14:paraId="2CB6B68E">
            <w:pPr>
              <w:spacing w:after="0" w:line="240" w:lineRule="auto"/>
            </w:pPr>
            <w:r>
              <w:rPr>
                <w:b/>
                <w:color w:val="FFFFFF"/>
              </w:rPr>
              <w:t>Points</w:t>
            </w:r>
          </w:p>
        </w:tc>
        <w:tc>
          <w:tcPr>
            <w:tcW w:w="3312" w:type="dxa"/>
            <w:shd w:val="clear" w:color="auto" w:fill="172B4D"/>
          </w:tcPr>
          <w:p w14:paraId="31CC9748">
            <w:pPr>
              <w:spacing w:after="0" w:line="240" w:lineRule="auto"/>
            </w:pPr>
            <w:r>
              <w:rPr>
                <w:b/>
                <w:color w:val="FFFFFF"/>
              </w:rPr>
              <w:t>Reason</w:t>
            </w:r>
          </w:p>
        </w:tc>
      </w:tr>
      <w:tr w14:paraId="3D5E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2BE6E38">
            <w:pPr>
              <w:spacing w:after="0" w:line="240" w:lineRule="auto"/>
            </w:pPr>
            <w:r>
              <w:t>Customer Sign Up</w:t>
            </w:r>
          </w:p>
        </w:tc>
        <w:tc>
          <w:tcPr>
            <w:tcW w:w="3312" w:type="dxa"/>
          </w:tcPr>
          <w:p w14:paraId="1B2B097E">
            <w:pPr>
              <w:spacing w:after="0" w:line="240" w:lineRule="auto"/>
            </w:pPr>
            <w:r>
              <w:t>3</w:t>
            </w:r>
          </w:p>
        </w:tc>
        <w:tc>
          <w:tcPr>
            <w:tcW w:w="3312" w:type="dxa"/>
          </w:tcPr>
          <w:p w14:paraId="7AA5099E">
            <w:pPr>
              <w:spacing w:after="0" w:line="240" w:lineRule="auto"/>
            </w:pPr>
            <w:r>
              <w:t>Basic account creation, validation and confirmation.</w:t>
            </w:r>
          </w:p>
        </w:tc>
      </w:tr>
      <w:tr w14:paraId="30358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C432092">
            <w:pPr>
              <w:spacing w:after="0" w:line="240" w:lineRule="auto"/>
            </w:pPr>
            <w:r>
              <w:t>Browse Restaurants</w:t>
            </w:r>
          </w:p>
        </w:tc>
        <w:tc>
          <w:tcPr>
            <w:tcW w:w="3312" w:type="dxa"/>
          </w:tcPr>
          <w:p w14:paraId="7526A3E2">
            <w:pPr>
              <w:spacing w:after="0" w:line="240" w:lineRule="auto"/>
            </w:pPr>
            <w:r>
              <w:t>5</w:t>
            </w:r>
          </w:p>
        </w:tc>
        <w:tc>
          <w:tcPr>
            <w:tcW w:w="3312" w:type="dxa"/>
          </w:tcPr>
          <w:p w14:paraId="0B3C0B52">
            <w:pPr>
              <w:spacing w:after="0" w:line="240" w:lineRule="auto"/>
            </w:pPr>
            <w:r>
              <w:t>Restaurant/menu retrieval, filtering and presentation.</w:t>
            </w:r>
          </w:p>
        </w:tc>
      </w:tr>
      <w:tr w14:paraId="616A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04273BE">
            <w:pPr>
              <w:spacing w:after="0" w:line="240" w:lineRule="auto"/>
            </w:pPr>
            <w:r>
              <w:t>Add Items to Cart</w:t>
            </w:r>
          </w:p>
        </w:tc>
        <w:tc>
          <w:tcPr>
            <w:tcW w:w="3312" w:type="dxa"/>
          </w:tcPr>
          <w:p w14:paraId="557C1EA8">
            <w:pPr>
              <w:spacing w:after="0" w:line="240" w:lineRule="auto"/>
            </w:pPr>
            <w:r>
              <w:t>5</w:t>
            </w:r>
          </w:p>
        </w:tc>
        <w:tc>
          <w:tcPr>
            <w:tcW w:w="3312" w:type="dxa"/>
          </w:tcPr>
          <w:p w14:paraId="34B98283">
            <w:pPr>
              <w:spacing w:after="0" w:line="240" w:lineRule="auto"/>
            </w:pPr>
            <w:r>
              <w:t>Cart state, quantities, price calculation and validation.</w:t>
            </w:r>
          </w:p>
        </w:tc>
      </w:tr>
      <w:tr w14:paraId="5430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495B6E3">
            <w:pPr>
              <w:spacing w:after="0" w:line="240" w:lineRule="auto"/>
            </w:pPr>
            <w:r>
              <w:t>Place Order</w:t>
            </w:r>
          </w:p>
        </w:tc>
        <w:tc>
          <w:tcPr>
            <w:tcW w:w="3312" w:type="dxa"/>
          </w:tcPr>
          <w:p w14:paraId="74543F16">
            <w:pPr>
              <w:spacing w:after="0" w:line="240" w:lineRule="auto"/>
            </w:pPr>
            <w:r>
              <w:t>8</w:t>
            </w:r>
          </w:p>
        </w:tc>
        <w:tc>
          <w:tcPr>
            <w:tcW w:w="3312" w:type="dxa"/>
          </w:tcPr>
          <w:p w14:paraId="57DBB3E3">
            <w:pPr>
              <w:spacing w:after="0" w:line="240" w:lineRule="auto"/>
            </w:pPr>
            <w:r>
              <w:t>Checkout, address validation, payment and order creation.</w:t>
            </w:r>
          </w:p>
        </w:tc>
      </w:tr>
      <w:tr w14:paraId="1DB6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63E9703">
            <w:pPr>
              <w:spacing w:after="0" w:line="240" w:lineRule="auto"/>
            </w:pPr>
            <w:r>
              <w:t>Track Delivery</w:t>
            </w:r>
          </w:p>
        </w:tc>
        <w:tc>
          <w:tcPr>
            <w:tcW w:w="3312" w:type="dxa"/>
          </w:tcPr>
          <w:p w14:paraId="1D2463BA">
            <w:pPr>
              <w:spacing w:after="0" w:line="240" w:lineRule="auto"/>
            </w:pPr>
            <w:r>
              <w:t>5</w:t>
            </w:r>
          </w:p>
        </w:tc>
        <w:tc>
          <w:tcPr>
            <w:tcW w:w="3312" w:type="dxa"/>
          </w:tcPr>
          <w:p w14:paraId="49460549">
            <w:pPr>
              <w:spacing w:after="0" w:line="240" w:lineRule="auto"/>
            </w:pPr>
            <w:r>
              <w:t>Order-status retrieval and customer-facing progress information.</w:t>
            </w:r>
          </w:p>
        </w:tc>
      </w:tr>
    </w:tbl>
    <w:p w14:paraId="038DAD83">
      <w:r>
        <w:drawing>
          <wp:inline distT="0" distB="0" distL="114300" distR="114300">
            <wp:extent cx="5897880" cy="3315335"/>
            <wp:effectExtent l="0" t="0" r="762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0A64">
      <w:pPr>
        <w:jc w:val="center"/>
      </w:pPr>
      <w:r>
        <w:rPr>
          <w:i/>
          <w:sz w:val="18"/>
        </w:rPr>
        <w:t>Figure 2. Jira-style backlog containing the five user stories and story points.</w:t>
      </w:r>
    </w:p>
    <w:p w14:paraId="66091303">
      <w:r>
        <w:br w:type="page"/>
      </w:r>
    </w:p>
    <w:p w14:paraId="4B284F4B">
      <w:pPr>
        <w:pStyle w:val="2"/>
      </w:pPr>
      <w:r>
        <w:t>4. Detailed Story Example</w:t>
      </w:r>
    </w:p>
    <w:p w14:paraId="3E6E2414">
      <w:pPr>
        <w:pStyle w:val="3"/>
      </w:pPr>
      <w:r>
        <w:t>QBA-4 – Place Order</w:t>
      </w:r>
    </w:p>
    <w:p w14:paraId="3393A28E">
      <w:r>
        <w:t>As a customer, I want to place and pay for my order so that the restaurant can prepare it.</w:t>
      </w:r>
    </w:p>
    <w:p w14:paraId="41264A91">
      <w:pPr>
        <w:pStyle w:val="3"/>
      </w:pPr>
      <w:r>
        <w:t>Acceptance Criteria</w:t>
      </w:r>
    </w:p>
    <w:p w14:paraId="4D1A86E7">
      <w:pPr>
        <w:pStyle w:val="23"/>
      </w:pPr>
      <w:r>
        <w:t>Cart contains at least one valid item.</w:t>
      </w:r>
    </w:p>
    <w:p w14:paraId="680B1E35">
      <w:pPr>
        <w:pStyle w:val="23"/>
      </w:pPr>
      <w:r>
        <w:t>Delivery address is available.</w:t>
      </w:r>
    </w:p>
    <w:p w14:paraId="5F006FC0">
      <w:pPr>
        <w:pStyle w:val="23"/>
      </w:pPr>
      <w:r>
        <w:t>Payment succeeds or a safe error message is displayed.</w:t>
      </w:r>
    </w:p>
    <w:p w14:paraId="5F9AC03D">
      <w:pPr>
        <w:pStyle w:val="23"/>
      </w:pPr>
      <w:r>
        <w:t>Order receives a unique confirmation ID.</w:t>
      </w:r>
    </w:p>
    <w:p w14:paraId="4F128E7B">
      <w:pPr>
        <w:pStyle w:val="23"/>
      </w:pPr>
      <w:r>
        <w:t>The customer can view the newly created order.</w:t>
      </w:r>
    </w:p>
    <w:p w14:paraId="1BED2392">
      <w:pPr>
        <w:pStyle w:val="3"/>
      </w:pPr>
      <w:r>
        <w:t>Story Point Estimate</w:t>
      </w:r>
    </w:p>
    <w:p w14:paraId="53BF4C2C">
      <w:r>
        <w:t>QBA-4 is estimated at 8 story points because it combines cart validation, delivery information, payment handling, order creation and confirmation.</w:t>
      </w:r>
    </w:p>
    <w:p w14:paraId="0569BFBA">
      <w:r>
        <w:drawing>
          <wp:inline distT="0" distB="0" distL="114300" distR="114300">
            <wp:extent cx="5897880" cy="3315335"/>
            <wp:effectExtent l="0" t="0" r="762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4D35">
      <w:pPr>
        <w:jc w:val="center"/>
      </w:pPr>
      <w:r>
        <w:rPr>
          <w:i/>
          <w:sz w:val="18"/>
        </w:rPr>
        <w:t>Figure 3. Detailed Jira-style story with an 8-point estimate.</w:t>
      </w:r>
    </w:p>
    <w:p w14:paraId="2002E43B">
      <w:r>
        <w:br w:type="page"/>
      </w:r>
    </w:p>
    <w:p w14:paraId="10954E4B">
      <w:pPr>
        <w:pStyle w:val="2"/>
      </w:pPr>
      <w:r>
        <w:t>5. Sprint Board</w:t>
      </w:r>
    </w:p>
    <w:p w14:paraId="234409AA">
      <w:r>
        <w:t>The five stories are placed on Sprint 1 to demonstrate how work moves through a Scrum workflow. The sprint goal is to establish the main customer ordering flow.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084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72B4D"/>
          </w:tcPr>
          <w:p w14:paraId="3D16F359">
            <w:pPr>
              <w:spacing w:after="0" w:line="240" w:lineRule="auto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w="4968" w:type="dxa"/>
            <w:shd w:val="clear" w:color="auto" w:fill="172B4D"/>
          </w:tcPr>
          <w:p w14:paraId="68E1579E">
            <w:pPr>
              <w:spacing w:after="0" w:line="240" w:lineRule="auto"/>
            </w:pPr>
            <w:r>
              <w:rPr>
                <w:b/>
                <w:color w:val="FFFFFF"/>
              </w:rPr>
              <w:t>Stories</w:t>
            </w:r>
          </w:p>
        </w:tc>
      </w:tr>
      <w:tr w14:paraId="7824A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063BB99">
            <w:pPr>
              <w:spacing w:after="0" w:line="240" w:lineRule="auto"/>
            </w:pPr>
            <w:r>
              <w:t>To Do</w:t>
            </w:r>
          </w:p>
        </w:tc>
        <w:tc>
          <w:tcPr>
            <w:tcW w:w="4968" w:type="dxa"/>
          </w:tcPr>
          <w:p w14:paraId="7213796B">
            <w:pPr>
              <w:spacing w:after="0" w:line="240" w:lineRule="auto"/>
            </w:pPr>
            <w:r>
              <w:t>QBA-1 Customer Sign Up; QBA-2 Browse Restaurants</w:t>
            </w:r>
          </w:p>
        </w:tc>
      </w:tr>
      <w:tr w14:paraId="73617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39F1C7F">
            <w:pPr>
              <w:spacing w:after="0" w:line="240" w:lineRule="auto"/>
            </w:pPr>
            <w:r>
              <w:t>In Progress</w:t>
            </w:r>
          </w:p>
        </w:tc>
        <w:tc>
          <w:tcPr>
            <w:tcW w:w="4968" w:type="dxa"/>
          </w:tcPr>
          <w:p w14:paraId="48377B5C">
            <w:pPr>
              <w:spacing w:after="0" w:line="240" w:lineRule="auto"/>
            </w:pPr>
            <w:r>
              <w:t>QBA-4 Place Order</w:t>
            </w:r>
          </w:p>
        </w:tc>
      </w:tr>
      <w:tr w14:paraId="50D7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D32D039">
            <w:pPr>
              <w:spacing w:after="0" w:line="240" w:lineRule="auto"/>
            </w:pPr>
            <w:r>
              <w:t>Done</w:t>
            </w:r>
          </w:p>
        </w:tc>
        <w:tc>
          <w:tcPr>
            <w:tcW w:w="4968" w:type="dxa"/>
          </w:tcPr>
          <w:p w14:paraId="0480A52C">
            <w:pPr>
              <w:spacing w:after="0" w:line="240" w:lineRule="auto"/>
            </w:pPr>
            <w:r>
              <w:t>QBA-3 Add Items to Cart; QBA-5 Track Delivery</w:t>
            </w:r>
          </w:p>
        </w:tc>
      </w:tr>
    </w:tbl>
    <w:p w14:paraId="0838F91B">
      <w:r>
        <w:drawing>
          <wp:inline distT="0" distB="0" distL="114300" distR="114300">
            <wp:extent cx="5897880" cy="3315335"/>
            <wp:effectExtent l="0" t="0" r="762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722B">
      <w:pPr>
        <w:jc w:val="center"/>
      </w:pPr>
      <w:r>
        <w:rPr>
          <w:i/>
          <w:sz w:val="18"/>
        </w:rPr>
        <w:t>Figure 4. Jira-style Sprint 1 board showing workflow states and story points.</w:t>
      </w:r>
    </w:p>
    <w:p w14:paraId="318778F6">
      <w:pPr>
        <w:pStyle w:val="3"/>
      </w:pPr>
      <w:r>
        <w:t>5.1 Total Story Points</w:t>
      </w:r>
    </w:p>
    <w:p w14:paraId="10B2AD91">
      <w:r>
        <w:t>Total estimated effort = 3 + 5 + 5 + 8 + 5 = 26 Story Points. Story points are not direct hours; they are relative estimates used for planning and velocity tracking.</w:t>
      </w:r>
    </w:p>
    <w:p w14:paraId="3880D462">
      <w:r>
        <w:br w:type="page"/>
      </w:r>
    </w:p>
    <w:p w14:paraId="1BBF70A0">
      <w:pPr>
        <w:pStyle w:val="2"/>
      </w:pPr>
      <w:r>
        <w:t>6. Sprint Report and Evaluation</w:t>
      </w:r>
    </w:p>
    <w:p w14:paraId="19B9CE77">
      <w:r>
        <w:drawing>
          <wp:inline distT="0" distB="0" distL="114300" distR="114300">
            <wp:extent cx="5897880" cy="3315335"/>
            <wp:effectExtent l="0" t="0" r="762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33DD">
      <w:pPr>
        <w:jc w:val="center"/>
      </w:pPr>
      <w:r>
        <w:rPr>
          <w:i/>
          <w:sz w:val="18"/>
        </w:rPr>
        <w:t>Figure 5. Jira-style Sprint Report for Experiment 2.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FEE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72B4D"/>
          </w:tcPr>
          <w:p w14:paraId="71A8C3CF">
            <w:pPr>
              <w:spacing w:after="0" w:line="240" w:lineRule="auto"/>
            </w:pPr>
            <w:r>
              <w:rPr>
                <w:b/>
                <w:color w:val="FFFFFF"/>
              </w:rPr>
              <w:t>Evaluation Area</w:t>
            </w:r>
          </w:p>
        </w:tc>
        <w:tc>
          <w:tcPr>
            <w:tcW w:w="4968" w:type="dxa"/>
            <w:shd w:val="clear" w:color="auto" w:fill="172B4D"/>
          </w:tcPr>
          <w:p w14:paraId="0762A1C8">
            <w:pPr>
              <w:spacing w:after="0" w:line="240" w:lineRule="auto"/>
            </w:pPr>
            <w:r>
              <w:rPr>
                <w:b/>
                <w:color w:val="FFFFFF"/>
              </w:rPr>
              <w:t>Expected Result</w:t>
            </w:r>
          </w:p>
        </w:tc>
      </w:tr>
      <w:tr w14:paraId="69851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45856C7">
            <w:pPr>
              <w:spacing w:after="0" w:line="240" w:lineRule="auto"/>
            </w:pPr>
            <w:r>
              <w:t>Project setup</w:t>
            </w:r>
          </w:p>
        </w:tc>
        <w:tc>
          <w:tcPr>
            <w:tcW w:w="4968" w:type="dxa"/>
          </w:tcPr>
          <w:p w14:paraId="02603624">
            <w:pPr>
              <w:spacing w:after="0" w:line="240" w:lineRule="auto"/>
            </w:pPr>
            <w:r>
              <w:t>Scrum project and board are configured.</w:t>
            </w:r>
          </w:p>
        </w:tc>
      </w:tr>
      <w:tr w14:paraId="79ADA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2BCEBA92">
            <w:pPr>
              <w:spacing w:after="0" w:line="240" w:lineRule="auto"/>
            </w:pPr>
            <w:r>
              <w:t>User stories</w:t>
            </w:r>
          </w:p>
        </w:tc>
        <w:tc>
          <w:tcPr>
            <w:tcW w:w="4968" w:type="dxa"/>
          </w:tcPr>
          <w:p w14:paraId="000FB251">
            <w:pPr>
              <w:spacing w:after="0" w:line="240" w:lineRule="auto"/>
            </w:pPr>
            <w:r>
              <w:t>Exactly five clear stories are defined.</w:t>
            </w:r>
          </w:p>
        </w:tc>
      </w:tr>
      <w:tr w14:paraId="13930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2818C82">
            <w:pPr>
              <w:spacing w:after="0" w:line="240" w:lineRule="auto"/>
            </w:pPr>
            <w:r>
              <w:t>Story points</w:t>
            </w:r>
          </w:p>
        </w:tc>
        <w:tc>
          <w:tcPr>
            <w:tcW w:w="4968" w:type="dxa"/>
          </w:tcPr>
          <w:p w14:paraId="5BD9FBFE">
            <w:pPr>
              <w:spacing w:after="0" w:line="240" w:lineRule="auto"/>
            </w:pPr>
            <w:r>
              <w:t>Every story has a relative estimate.</w:t>
            </w:r>
          </w:p>
        </w:tc>
      </w:tr>
      <w:tr w14:paraId="2509E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79EDC9E">
            <w:pPr>
              <w:spacing w:after="0" w:line="240" w:lineRule="auto"/>
            </w:pPr>
            <w:r>
              <w:t>Backlog</w:t>
            </w:r>
          </w:p>
        </w:tc>
        <w:tc>
          <w:tcPr>
            <w:tcW w:w="4968" w:type="dxa"/>
          </w:tcPr>
          <w:p w14:paraId="46EA90CA">
            <w:pPr>
              <w:spacing w:after="0" w:line="240" w:lineRule="auto"/>
            </w:pPr>
            <w:r>
              <w:t>Stories are visible and prioritized.</w:t>
            </w:r>
          </w:p>
        </w:tc>
      </w:tr>
      <w:tr w14:paraId="5D398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D127300">
            <w:pPr>
              <w:spacing w:after="0" w:line="240" w:lineRule="auto"/>
            </w:pPr>
            <w:r>
              <w:t>Sprint workflow</w:t>
            </w:r>
          </w:p>
        </w:tc>
        <w:tc>
          <w:tcPr>
            <w:tcW w:w="4968" w:type="dxa"/>
          </w:tcPr>
          <w:p w14:paraId="45725720">
            <w:pPr>
              <w:spacing w:after="0" w:line="240" w:lineRule="auto"/>
            </w:pPr>
            <w:r>
              <w:t>Stories are distributed across To Do, In Progress and Done.</w:t>
            </w:r>
          </w:p>
        </w:tc>
      </w:tr>
      <w:tr w14:paraId="6732D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2CDC05EB">
            <w:pPr>
              <w:spacing w:after="0" w:line="240" w:lineRule="auto"/>
            </w:pPr>
            <w:r>
              <w:t>Progress tracking</w:t>
            </w:r>
          </w:p>
        </w:tc>
        <w:tc>
          <w:tcPr>
            <w:tcW w:w="4968" w:type="dxa"/>
          </w:tcPr>
          <w:p w14:paraId="373A60F8">
            <w:pPr>
              <w:spacing w:after="0" w:line="240" w:lineRule="auto"/>
            </w:pPr>
            <w:r>
              <w:t>Sprint report summarizes points and status.</w:t>
            </w:r>
          </w:p>
        </w:tc>
      </w:tr>
    </w:tbl>
    <w:p w14:paraId="0CD4DA91">
      <w:pPr>
        <w:pStyle w:val="2"/>
      </w:pPr>
      <w:r>
        <w:t>7. Conclusion</w:t>
      </w:r>
    </w:p>
    <w:p w14:paraId="4758D95A">
      <w:r>
        <w:t>Experiment 2 demonstrates Jira and Scrum concepts for software project planning. A standalone QuickBite project was configured, five user stories were created, story points were assigned, and the stories were represented on a sprint board. The exercise demonstrates backlog management, relative estimation and sprint progress tracking.</w:t>
      </w:r>
    </w:p>
    <w:p w14:paraId="0E4E8846">
      <w:pPr>
        <w:pStyle w:val="2"/>
      </w:pPr>
      <w:r>
        <w:t>8. Independence of Experiment</w:t>
      </w:r>
    </w:p>
    <w:p w14:paraId="479A2646">
      <w:r>
        <w:t>This documentation is intentionally independent from every other experiment. The project name, screenshots, data, user stories and terminology belong only to Experiment 2.</w:t>
      </w:r>
    </w:p>
    <w:sectPr>
      <w:pgSz w:w="12240" w:h="15840"/>
      <w:pgMar w:top="936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8A521B"/>
    <w:rsid w:val="6E78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836</Words>
  <Characters>4554</Characters>
  <Lines>0</Lines>
  <Paragraphs>0</Paragraphs>
  <TotalTime>0</TotalTime>
  <ScaleCrop>false</ScaleCrop>
  <LinksUpToDate>false</LinksUpToDate>
  <CharactersWithSpaces>5259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WPS_1723809420</cp:lastModifiedBy>
  <dcterms:modified xsi:type="dcterms:W3CDTF">2026-09-11T03:43:43Z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29E7C166C907454586F368FE7475AD1C_12</vt:lpwstr>
  </property>
</Properties>
</file>